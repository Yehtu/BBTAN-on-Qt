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Override ContentType="application/xhtml+xml" PartName="/chunk.xht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14:paraId="39679deb" w14:textId="39679deb">
      <w:pPr>
        <w:pStyle w:val="Heading1"/>
        <w:spacing w:after="0"/>
        <w:ind w:left="0"/>
        <w:jc w:val="left"/>
        <w15:collapsed w:val="false"/>
      </w:pPr>
      <w:r>
        <w:rPr>
          <w:rFonts w:ascii="Cambria"/>
          <w:color w:val="000000"/>
        </w:rPr>
        <w:t xml:space="preserve">Qt - </w:t>
      </w:r>
      <w:r>
        <w:rPr>
          <w:rFonts w:ascii="Cambria"/>
          <w:color w:val="000000"/>
        </w:rPr>
        <w:t>How to make BBTAN on Qt ?(2)</w:t>
      </w:r>
    </w:p>
    <w:p>
      <w:pPr>
        <w:pStyle w:val="Heading1"/>
        <w:spacing w:after="0"/>
        <w:ind w:left="0"/>
        <w:jc w:val="left"/>
      </w:pPr>
      <w:r>
        <w:rPr>
          <w:rFonts w:ascii="Cambria"/>
          <w:color w:val="000000"/>
        </w:rPr>
        <w:t>Tutorial two - Adding the item in scene.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設計GameItem並加入Scene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再第一個教學完後，我們學會了如何建立基本的視窗環境。接下來我們就可以開始加東西進去囉~！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想想看~ 這個遊戲需要的東西？</w:t>
      </w:r>
    </w:p>
    <w:p>
      <w:pPr>
        <w:numPr>
          <w:ilvl w:val="2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主人翁（好像可有可無ㄟ XD</w:t>
      </w:r>
    </w:p>
    <w:p>
      <w:pPr>
        <w:numPr>
          <w:ilvl w:val="2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方塊</w:t>
      </w:r>
    </w:p>
    <w:p>
      <w:pPr>
        <w:numPr>
          <w:ilvl w:val="2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反彈碰撞處理 </w:t>
      </w:r>
    </w:p>
    <w:p>
      <w:pPr>
        <w:numPr>
          <w:ilvl w:val="2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球 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好咧~ 廢話不多說拉 ，上主菜！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我們會需要一個class來處理物件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養成基本的好習慣~~ 使用樹狀架構來設計，最後再開始寫程式 （ 其實寫這個範例的我並沒有這個好習慣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ㄔ這樣不僅每個程式的短小精悍，而且很好管理，最重要的是，大家相同的東西，只要呼叫母class來用就可以，不需要再做dynamic cast !!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我們來建立主人翁吧~~</w:t>
      </w:r>
    </w:p>
    <w:p>
      <w:pPr>
        <w:numPr>
          <w:ilvl w:val="1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把他加入再scene裏面（演員當然要再布幕裏面阿</w:t>
      </w:r>
    </w:p>
    <w:p>
      <w:pPr>
        <w:numPr>
          <w:ilvl w:val="1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不過圖源是我隨便P的，大家請多多包涵惹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考慮到我們只需要動到角色的x座標，並不需要動到y</w:t>
      </w:r>
    </w:p>
    <w:p>
      <w:pPr>
        <w:numPr>
          <w:ilvl w:val="0"/>
          <w:numId w:val="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所以我們把y寫死，並用一個參數來儲存：</w:t>
      </w:r>
    </w:p>
    <w:p>
      <w:pPr>
        <w:spacing w:after="0"/>
        <w:ind w:left="0"/>
        <w:jc w:val="left"/>
      </w:pPr>
      <w:r>
        <w:rPr>
          <w:rFonts w:ascii="Consolas"/>
          <w:b w:val="false"/>
          <w:i w:val="false"/>
          <w:color w:val="000000"/>
          <w:sz w:val="22"/>
        </w:rPr>
        <w:t>int ch_y_pos; </w:t>
      </w:r>
    </w:p>
    <w:p>
      <w:pPr>
        <w:numPr>
          <w:ilvl w:val="0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接下來就是界線該如何處理的問題了: </w:t>
      </w:r>
      <w:r>
        <w:rPr>
          <w:rFonts w:ascii="Cambria"/>
          <w:b/>
          <w:i w:val="false"/>
          <w:color w:val="000000"/>
          <w:sz w:val="22"/>
        </w:rPr>
        <w:t>ALL NEED to be TEST !</w:t>
      </w:r>
    </w:p>
    <w:p>
      <w:pPr>
        <w:numPr>
          <w:ilvl w:val="1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up</w:t>
      </w:r>
    </w:p>
    <w:p>
      <w:pPr>
        <w:numPr>
          <w:ilvl w:val="1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left</w:t>
      </w:r>
    </w:p>
    <w:p>
      <w:pPr>
        <w:numPr>
          <w:ilvl w:val="1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down</w:t>
      </w:r>
    </w:p>
    <w:p>
      <w:pPr>
        <w:numPr>
          <w:ilvl w:val="1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right </w:t>
      </w:r>
    </w:p>
    <w:p>
      <w:pPr>
        <w:numPr>
          <w:ilvl w:val="0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再處理完人物以及球之後，我們便有一個基礎的遊戲視窗囉 :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設計item的屬性</w:t>
      </w:r>
    </w:p>
    <w:p>
      <w:pPr>
        <w:numPr>
          <w:ilvl w:val="0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開始加入球的 </w:t>
      </w:r>
      <w:r>
        <w:rPr>
          <w:rFonts w:ascii="Cambria"/>
          <w:b/>
          <w:i w:val="false"/>
          <w:color w:val="000000"/>
          <w:sz w:val="22"/>
        </w:rPr>
        <w:t>attribute</w:t>
      </w:r>
    </w:p>
    <w:p>
      <w:pPr>
        <w:numPr>
          <w:ilvl w:val="1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考慮到物理特性 !</w:t>
      </w:r>
    </w:p>
    <w:p>
      <w:pPr>
        <w:numPr>
          <w:ilvl w:val="1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And with attribute , we have to set the </w:t>
      </w:r>
      <w:r>
        <w:rPr>
          <w:rFonts w:ascii="Cambria"/>
          <w:b/>
          <w:i w:val="false"/>
          <w:color w:val="000000"/>
          <w:sz w:val="22"/>
        </w:rPr>
        <w:t>timer</w:t>
      </w:r>
      <w:r>
        <w:rPr>
          <w:rFonts w:ascii="Cambria"/>
          <w:b w:val="false"/>
          <w:i w:val="false"/>
          <w:color w:val="000000"/>
          <w:sz w:val="22"/>
        </w:rPr>
        <w:t xml:space="preserve"> , and using timer to trigger every item !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numPr>
          <w:ilvl w:val="0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First , we have to have the advance() function in ball class 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Why?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For </w:t>
      </w:r>
      <w:r>
        <w:rPr>
          <w:rFonts w:ascii="Cambria"/>
          <w:b/>
          <w:i w:val="false"/>
          <w:color w:val="000000"/>
          <w:sz w:val="22"/>
        </w:rPr>
        <w:t>timer</w:t>
      </w:r>
      <w:r>
        <w:rPr>
          <w:rFonts w:ascii="Cambria"/>
          <w:b w:val="false"/>
          <w:i w:val="false"/>
          <w:color w:val="000000"/>
          <w:sz w:val="22"/>
        </w:rPr>
        <w:t xml:space="preserve"> connect trigger =&gt; signal and slots（timer擁有signal：timeout() function）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And with this , we can do every thing during this interval , and most important of all - the ball’s moving（以及character的移動也可以做到唷），只要把timer的signal跟物件的”原生”slot連在一起就可以囉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可以想成這樣：</w:t>
      </w:r>
    </w:p>
    <w:p>
      <w:pPr>
        <w:numPr>
          <w:ilvl w:val="2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timer 發生timeout() →  呼叫 scene，說一段時間到 → scene再通知底下的item → item呼叫自己的advance()，做該做的事 （判斷是否觸及邊界）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**** For debugging , the ball have initial speed , without user clicking. ****</w:t>
      </w:r>
    </w:p>
    <w:p>
      <w:pPr>
        <w:numPr>
          <w:ilvl w:val="1"/>
          <w:numId w:val="7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With timer , and our attributes we have defined before , we should have seen the ball moving .</w:t>
      </w:r>
    </w:p>
    <w:p>
      <w:pPr>
        <w:numPr>
          <w:ilvl w:val="1"/>
          <w:numId w:val="7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And Adding the terminated condition =&gt; when ball hit the lowerbound .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=&gt; Try it !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After setting , we can have the initial moving screen! :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And then you can move your character to the ball when it reach to lower bound.（這個會放在下一個教學裡面，不過已經知道的人可以先試試看唷）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恩.. </w:t>
      </w:r>
      <w:r>
        <w:rPr>
          <w:rFonts w:ascii="Cambria"/>
          <w:b w:val="false"/>
          <w:i w:val="false"/>
          <w:strike/>
          <w:color w:val="000000"/>
          <w:sz w:val="22"/>
        </w:rPr>
        <w:t xml:space="preserve">這段英文我覺得我寫得很好 </w:t>
      </w:r>
      <w:r>
        <w:rPr>
          <w:rFonts w:ascii="Cambria"/>
          <w:b w:val="false"/>
          <w:i w:val="false"/>
          <w:color w:val="000000"/>
          <w:sz w:val="22"/>
        </w:rPr>
        <w:t>好拉 ~ 扯遠了，大家基本上，能夠搞懂timer的操作以及與物體advance()之間的signal and slot，今天基本上就不虧拉XD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*** 如果有任何問題或是更好的建議，可以自行補上或是發問唷~ ***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 問題討論區 **</w:t>
      </w:r>
    </w:p>
    <w:p>
      <w:pPr>
        <w:numPr>
          <w:ilvl w:val="0"/>
          <w:numId w:val="1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關於”</w:t>
      </w:r>
      <w:hyperlink r:id="rId9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繼承</w:t>
        </w:r>
      </w:hyperlink>
      <w:r>
        <w:rPr>
          <w:rFonts w:ascii="Cambria"/>
          <w:b w:val="false"/>
          <w:i w:val="false"/>
          <w:color w:val="000000"/>
          <w:sz w:val="22"/>
        </w:rPr>
        <w:t>”與”</w:t>
      </w:r>
      <w:hyperlink r:id="rId10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多型</w:t>
        </w:r>
      </w:hyperlink>
      <w:r>
        <w:rPr>
          <w:rFonts w:ascii="Cambria"/>
          <w:b w:val="false"/>
          <w:i w:val="false"/>
          <w:color w:val="000000"/>
          <w:sz w:val="22"/>
        </w:rPr>
        <w:t>”的關係（一定花點心下去看唷！雖然還沒有教到，不過有興趣的同學可以參考！寫得很好！千萬別看到英文就關掉他囉）</w:t>
      </w:r>
    </w:p>
    <w:p>
      <w:pPr>
        <w:numPr>
          <w:ilvl w:val="1"/>
          <w:numId w:val="1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Hint : virtual </w:t>
      </w:r>
    </w:p>
    <w:p>
      <w:pPr>
        <w:numPr>
          <w:ilvl w:val="1"/>
          <w:numId w:val="1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基本上這支程式沒有用到多型，但在最後一個project 3，會強制大家使用（繼承與多型）喔！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Previous tutorial : Build the window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Next tutorial : </w:t>
      </w:r>
      <w:hyperlink r:id="rId11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Using MouseEvent for user control</w:t>
        </w:r>
      </w:hyperlink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sectPr>
      <w:pgSz w:w="12240" w:h="15840" w:code="1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6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7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8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9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0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basedOn w:val="DocDefaults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DocDefaults">
    <w:name w:val="DocDefaults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../chunk.xhtml" Type="http://schemas.openxmlformats.org/officeDocument/2006/relationships/aFChunk" Id="rId2"/>
    <Relationship Target="numbering.xml" Type="http://schemas.openxmlformats.org/officeDocument/2006/relationships/numbering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Mode="External" Target="http://www.tutorialspoint.com/cplusplus/cpp_inheritance.htm" Type="http://schemas.openxmlformats.org/officeDocument/2006/relationships/hyperlink" Id="rId9"/>
    <Relationship TargetMode="External" Target="http://www.tutorialspoint.com/cplusplus/cpp_polymorphism.htm" Type="http://schemas.openxmlformats.org/officeDocument/2006/relationships/hyperlink" Id="rId10"/>
    <Relationship TargetMode="External" Target="https://paper.dropbox.com/doc/Qt-How-to-make-BBTAN-on-Qt3-wlBB8Wg7jVUkSKvjKuFM5" Type="http://schemas.openxmlformats.org/officeDocument/2006/relationships/hyperlink" Id="rId11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